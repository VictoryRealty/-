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D0F" w:rsidRDefault="00AA17E3">
      <w:pPr>
        <w:jc w:val="center"/>
        <w:rPr>
          <w:szCs w:val="24"/>
          <w:lang w:val="ru-RU"/>
        </w:rPr>
      </w:pPr>
      <w:r>
        <w:rPr>
          <w:b/>
          <w:szCs w:val="24"/>
          <w:lang w:val="ru-RU"/>
        </w:rPr>
        <w:t xml:space="preserve">ПОЛИТИКА ИСПОЛЬЗОВАНИЯ ФАЙЛОВ </w:t>
      </w:r>
      <w:r>
        <w:rPr>
          <w:b/>
          <w:szCs w:val="24"/>
        </w:rPr>
        <w:t>COOKIES</w:t>
      </w:r>
    </w:p>
    <w:p w:rsidR="00580D0F" w:rsidRDefault="00AA17E3">
      <w:pPr>
        <w:jc w:val="center"/>
        <w:rPr>
          <w:lang w:val="ru-RU"/>
        </w:rPr>
      </w:pPr>
      <w:r>
        <w:rPr>
          <w:lang w:val="ru-RU"/>
        </w:rPr>
        <w:t xml:space="preserve">сайта </w:t>
      </w:r>
      <w:r>
        <w:t>https</w:t>
      </w:r>
      <w:r>
        <w:rPr>
          <w:lang w:val="ru-RU"/>
        </w:rPr>
        <w:t>://</w:t>
      </w:r>
      <w:hyperlink r:id="rId8" w:history="1">
        <w:r w:rsidRPr="00AA17E3">
          <w:rPr>
            <w:lang w:val="ru-RU"/>
          </w:rPr>
          <w:t>victoryrealty.github.io/-/</w:t>
        </w:r>
      </w:hyperlink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Настоящая Политика использования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определяет порядок использования файлов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и аналогичных технологий на сайте </w:t>
      </w:r>
      <w:r>
        <w:rPr>
          <w:rFonts w:cs="Times New Roman"/>
          <w:szCs w:val="24"/>
        </w:rPr>
        <w:t>https</w:t>
      </w:r>
      <w:r>
        <w:rPr>
          <w:rFonts w:cs="Times New Roman"/>
          <w:szCs w:val="24"/>
          <w:lang w:val="ru-RU"/>
        </w:rPr>
        <w:t>://</w:t>
      </w:r>
      <w:hyperlink r:id="rId9" w:history="1">
        <w:r w:rsidRPr="00AA17E3">
          <w:rPr>
            <w:rFonts w:cs="Times New Roman"/>
            <w:szCs w:val="24"/>
            <w:lang w:val="ru-RU"/>
          </w:rPr>
          <w:t>victoryrealty.github.io/-/</w:t>
        </w:r>
      </w:hyperlink>
      <w:r>
        <w:rPr>
          <w:rFonts w:cs="Times New Roman"/>
          <w:szCs w:val="24"/>
          <w:lang w:val="ru-RU"/>
        </w:rPr>
        <w:t xml:space="preserve"> (далее — Сайт).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Настоящая Политика применяется совместно с Политикой обработки персональных данных и иными документами, размещенными на Сайте.</w:t>
      </w:r>
    </w:p>
    <w:p w:rsidR="00580D0F" w:rsidRDefault="00580D0F">
      <w:pPr>
        <w:spacing w:after="0" w:line="240" w:lineRule="auto"/>
        <w:ind w:firstLine="720"/>
        <w:jc w:val="both"/>
        <w:rPr>
          <w:rFonts w:cs="Times New Roman"/>
          <w:sz w:val="22"/>
          <w:lang w:val="ru-RU"/>
        </w:rPr>
      </w:pPr>
    </w:p>
    <w:p w:rsidR="00580D0F" w:rsidRDefault="00AA17E3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1. Оператор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Оператором Сайта является: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Индивидуальный предприниматель Денисова Виктория Вадимовна 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ИНН 505014454504, ОГРНИП 326508100248006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Адрес: </w:t>
      </w:r>
      <w:r>
        <w:rPr>
          <w:rFonts w:cs="Times New Roman"/>
          <w:bCs/>
          <w:szCs w:val="24"/>
          <w:lang w:val="ru-RU"/>
        </w:rPr>
        <w:t>141160, Россия, Московская обл, п. Звездный городок, 61, кв 38</w:t>
      </w:r>
      <w:r>
        <w:rPr>
          <w:rFonts w:cs="Times New Roman"/>
          <w:szCs w:val="24"/>
          <w:lang w:val="ru-RU"/>
        </w:rPr>
        <w:t xml:space="preserve"> </w:t>
      </w:r>
    </w:p>
    <w:p w:rsidR="00580D0F" w:rsidRDefault="00580D0F">
      <w:pPr>
        <w:spacing w:after="0" w:line="240" w:lineRule="auto"/>
        <w:jc w:val="both"/>
        <w:rPr>
          <w:rFonts w:cs="Times New Roman"/>
          <w:szCs w:val="24"/>
          <w:lang w:val="ru-RU"/>
        </w:rPr>
      </w:pP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Далее именуется — Оператор.</w:t>
      </w:r>
    </w:p>
    <w:p w:rsidR="00AA17E3" w:rsidRPr="00AA17E3" w:rsidRDefault="00AA17E3" w:rsidP="00AA17E3">
      <w:pPr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Контактный адрес электронной почты: </w:t>
      </w:r>
      <w:hyperlink r:id="rId10" w:history="1">
        <w:r w:rsidRPr="00AA17E3">
          <w:rPr>
            <w:rFonts w:cs="Times New Roman"/>
            <w:szCs w:val="24"/>
            <w:lang w:val="ru-RU"/>
          </w:rPr>
          <w:t>rappy@yandex.ru</w:t>
        </w:r>
      </w:hyperlink>
    </w:p>
    <w:p w:rsidR="00580D0F" w:rsidRDefault="00580D0F">
      <w:pPr>
        <w:spacing w:after="0" w:line="240" w:lineRule="auto"/>
        <w:jc w:val="both"/>
        <w:rPr>
          <w:rFonts w:cs="Times New Roman"/>
          <w:sz w:val="22"/>
          <w:lang w:val="ru-RU"/>
        </w:rPr>
      </w:pPr>
    </w:p>
    <w:p w:rsidR="00580D0F" w:rsidRDefault="00AA17E3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Определение </w:t>
      </w:r>
      <w:r>
        <w:rPr>
          <w:rFonts w:ascii="Times New Roman" w:hAnsi="Times New Roman" w:cs="Times New Roman"/>
          <w:sz w:val="24"/>
          <w:szCs w:val="24"/>
        </w:rPr>
        <w:t>cookies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Cookies — это небольшие фрагменты данных, которые сохраняются на устройстве пользователя при посещении Сайта.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Cookies позволяют Сайту распознавать устройство пользователя, обеспечивать работу отдельных функций Сайта, сохранять пользовательские настройки, анализировать посещаемость Сайта и улучшать качество предоставляемых сервисов.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Под аналогичными технологиями в настоящей Политике понимаются также пиксели, идентификаторы, локальное хранилище браузера и иные технические средства, которые позволяют получать и обрабатывать сведения об использовании Сайта.</w:t>
      </w:r>
    </w:p>
    <w:p w:rsidR="00580D0F" w:rsidRDefault="00580D0F">
      <w:pPr>
        <w:spacing w:after="0" w:line="240" w:lineRule="auto"/>
        <w:ind w:firstLine="720"/>
        <w:jc w:val="both"/>
        <w:rPr>
          <w:rFonts w:cs="Times New Roman"/>
          <w:szCs w:val="24"/>
          <w:lang w:val="ru-RU"/>
        </w:rPr>
      </w:pPr>
    </w:p>
    <w:p w:rsidR="00580D0F" w:rsidRDefault="00AA17E3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3. Какие данные могут обрабатываться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При использовании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и аналогичных технологий Оператор может обрабатывать следующие технические данные:</w:t>
      </w:r>
    </w:p>
    <w:p w:rsidR="00580D0F" w:rsidRDefault="00AA17E3">
      <w:pPr>
        <w:pStyle w:val="a0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IP-адрес;</w:t>
      </w:r>
    </w:p>
    <w:p w:rsidR="00580D0F" w:rsidRDefault="00AA17E3">
      <w:pPr>
        <w:pStyle w:val="a0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cookie-идентификаторы;</w:t>
      </w:r>
    </w:p>
    <w:p w:rsidR="00580D0F" w:rsidRDefault="00AA17E3">
      <w:pPr>
        <w:pStyle w:val="a0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сведения о браузере;</w:t>
      </w:r>
    </w:p>
    <w:p w:rsidR="00580D0F" w:rsidRDefault="00AA17E3">
      <w:pPr>
        <w:pStyle w:val="a0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сведения об устройстве пользователя;</w:t>
      </w:r>
    </w:p>
    <w:p w:rsidR="00580D0F" w:rsidRDefault="00AA17E3">
      <w:pPr>
        <w:pStyle w:val="a0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сведения об операционной системе;</w:t>
      </w:r>
    </w:p>
    <w:p w:rsidR="00580D0F" w:rsidRDefault="00AA17E3">
      <w:pPr>
        <w:pStyle w:val="a0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дата и время посещения Сайта;</w:t>
      </w:r>
    </w:p>
    <w:p w:rsidR="00580D0F" w:rsidRDefault="00AA17E3">
      <w:pPr>
        <w:pStyle w:val="a0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адреса посещенных страниц;</w:t>
      </w:r>
    </w:p>
    <w:p w:rsidR="00580D0F" w:rsidRDefault="00AA17E3">
      <w:pPr>
        <w:pStyle w:val="a0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источник перехода на Сайт;</w:t>
      </w:r>
    </w:p>
    <w:p w:rsidR="00580D0F" w:rsidRDefault="00AA17E3">
      <w:pPr>
        <w:pStyle w:val="a0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параметры пользовательской сессии;</w:t>
      </w:r>
    </w:p>
    <w:p w:rsidR="00580D0F" w:rsidRDefault="00AA17E3">
      <w:pPr>
        <w:pStyle w:val="a0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действия пользователя на Сайте;</w:t>
      </w:r>
    </w:p>
    <w:p w:rsidR="00580D0F" w:rsidRDefault="00AA17E3">
      <w:pPr>
        <w:pStyle w:val="a0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примерное местоположение, определяемое по техническим данным;</w:t>
      </w:r>
    </w:p>
    <w:p w:rsidR="00580D0F" w:rsidRDefault="00AA17E3">
      <w:pPr>
        <w:pStyle w:val="a0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иные аналогичные технические сведения.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Указанные данные могут относиться к персональным данным, если позволяют прямо или косвенно определить пользователя.</w:t>
      </w:r>
    </w:p>
    <w:p w:rsidR="00580D0F" w:rsidRDefault="00580D0F">
      <w:pPr>
        <w:spacing w:after="0" w:line="240" w:lineRule="auto"/>
        <w:ind w:firstLine="360"/>
        <w:jc w:val="both"/>
        <w:rPr>
          <w:rFonts w:cs="Times New Roman"/>
          <w:szCs w:val="24"/>
          <w:lang w:val="ru-RU"/>
        </w:rPr>
      </w:pPr>
    </w:p>
    <w:p w:rsidR="00580D0F" w:rsidRDefault="00AA17E3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Для каких целей используются </w:t>
      </w:r>
      <w:r>
        <w:rPr>
          <w:rFonts w:ascii="Times New Roman" w:hAnsi="Times New Roman" w:cs="Times New Roman"/>
          <w:sz w:val="24"/>
          <w:szCs w:val="24"/>
        </w:rPr>
        <w:t>cookies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Оператор использует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и аналогичные технологии в следующих целях: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lastRenderedPageBreak/>
        <w:t>1. обеспечение корректной и безопасной работы Сайта;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2. сохранение пользовательских настроек;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3. обеспечение работы форм обратной связи, форм записи на обучение, консультации, вебинары, семинары и иные мероприятия;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4</w:t>
      </w:r>
      <w:r w:rsidRPr="00AA17E3">
        <w:rPr>
          <w:rFonts w:cs="Times New Roman"/>
          <w:szCs w:val="24"/>
          <w:lang w:val="ru-RU"/>
        </w:rPr>
        <w:t xml:space="preserve">. обеспечение работы </w:t>
      </w:r>
      <w:r w:rsidRPr="00AA17E3">
        <w:rPr>
          <w:rFonts w:cs="Times New Roman"/>
          <w:szCs w:val="24"/>
        </w:rPr>
        <w:t>AI</w:t>
      </w:r>
      <w:r w:rsidRPr="00AA17E3">
        <w:rPr>
          <w:rFonts w:cs="Times New Roman"/>
          <w:szCs w:val="24"/>
          <w:lang w:val="ru-RU"/>
        </w:rPr>
        <w:t>-виджета, чат-виджета, интерактивного помощника и иных аналогичных сервисов Сайта; 5. анализ посещаемости Сайта и поведения пользователей на Сайте</w:t>
      </w:r>
      <w:r>
        <w:rPr>
          <w:rFonts w:cs="Times New Roman"/>
          <w:szCs w:val="24"/>
          <w:lang w:val="ru-RU"/>
        </w:rPr>
        <w:t>;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6. улучшение структуры, содержания и удобства использования Сайта;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7. подбор более релевантной информации о программах, курсах, вебинарах, консультациях и иных услугах Оператора;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8. оценка эффективности информационных, рекламных и маркетинговых материалов;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9. обработка обращений, заявок и запросов пользователей;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10. исполнение требований законодательства Российской Федерации.</w:t>
      </w:r>
    </w:p>
    <w:p w:rsidR="00580D0F" w:rsidRDefault="00580D0F">
      <w:pPr>
        <w:spacing w:after="0" w:line="240" w:lineRule="auto"/>
        <w:ind w:left="397"/>
        <w:jc w:val="both"/>
        <w:rPr>
          <w:rFonts w:cs="Times New Roman"/>
          <w:szCs w:val="24"/>
          <w:lang w:val="ru-RU"/>
        </w:rPr>
      </w:pPr>
    </w:p>
    <w:p w:rsidR="00580D0F" w:rsidRDefault="00AA17E3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5. Какие виды </w:t>
      </w:r>
      <w:r>
        <w:rPr>
          <w:rFonts w:ascii="Times New Roman" w:hAnsi="Times New Roman" w:cs="Times New Roman"/>
          <w:sz w:val="24"/>
          <w:szCs w:val="24"/>
        </w:rPr>
        <w:t>cookies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используются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На Сайте могут использоваться следующие виды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>.</w:t>
      </w:r>
    </w:p>
    <w:p w:rsidR="00580D0F" w:rsidRDefault="00AA17E3">
      <w:pPr>
        <w:pStyle w:val="21"/>
        <w:spacing w:before="0" w:after="0" w:line="240" w:lineRule="auto"/>
        <w:jc w:val="both"/>
        <w:rPr>
          <w:rFonts w:ascii="Times New Roman" w:hAnsi="Times New Roman" w:cs="Times New Roman"/>
          <w:b w:val="0"/>
          <w:szCs w:val="24"/>
          <w:lang w:val="ru-RU"/>
        </w:rPr>
      </w:pPr>
      <w:r>
        <w:rPr>
          <w:rFonts w:ascii="Times New Roman" w:hAnsi="Times New Roman" w:cs="Times New Roman"/>
          <w:b w:val="0"/>
          <w:szCs w:val="24"/>
          <w:lang w:val="ru-RU"/>
        </w:rPr>
        <w:t xml:space="preserve">5.1. Технические </w:t>
      </w:r>
      <w:r>
        <w:rPr>
          <w:rFonts w:ascii="Times New Roman" w:hAnsi="Times New Roman" w:cs="Times New Roman"/>
          <w:b w:val="0"/>
          <w:szCs w:val="24"/>
        </w:rPr>
        <w:t>cookies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Технические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необходимы для корректной работы Сайта, его отдельных страниц, форм, настроек безопасности и пользовательских функций.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Без таких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Сайт или его отдельные функции могут работать некорректно.</w:t>
      </w:r>
    </w:p>
    <w:p w:rsidR="00580D0F" w:rsidRDefault="00AA17E3">
      <w:pPr>
        <w:pStyle w:val="21"/>
        <w:spacing w:before="0" w:after="0" w:line="240" w:lineRule="auto"/>
        <w:jc w:val="both"/>
        <w:rPr>
          <w:rFonts w:ascii="Times New Roman" w:hAnsi="Times New Roman" w:cs="Times New Roman"/>
          <w:b w:val="0"/>
          <w:szCs w:val="24"/>
          <w:lang w:val="ru-RU"/>
        </w:rPr>
      </w:pPr>
      <w:r>
        <w:rPr>
          <w:rFonts w:ascii="Times New Roman" w:hAnsi="Times New Roman" w:cs="Times New Roman"/>
          <w:b w:val="0"/>
          <w:szCs w:val="24"/>
          <w:lang w:val="ru-RU"/>
        </w:rPr>
        <w:t xml:space="preserve">5.2. Аналитические </w:t>
      </w:r>
      <w:r>
        <w:rPr>
          <w:rFonts w:ascii="Times New Roman" w:hAnsi="Times New Roman" w:cs="Times New Roman"/>
          <w:b w:val="0"/>
          <w:szCs w:val="24"/>
        </w:rPr>
        <w:t>cookies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Аналитические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используются для сбора статистики посещений Сайта, анализа действий пользователей, оценки удобства Сайта и улучшения качества сервисов.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Такие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помогают понять, какие страницы посещаются чаще, какие разделы требуют доработки и как пользователи взаимодействуют с Сайтом.</w:t>
      </w:r>
    </w:p>
    <w:p w:rsidR="00580D0F" w:rsidRDefault="00AA17E3">
      <w:pPr>
        <w:pStyle w:val="21"/>
        <w:spacing w:before="0" w:after="0" w:line="240" w:lineRule="auto"/>
        <w:jc w:val="both"/>
        <w:rPr>
          <w:rFonts w:ascii="Times New Roman" w:hAnsi="Times New Roman" w:cs="Times New Roman"/>
          <w:b w:val="0"/>
          <w:szCs w:val="24"/>
          <w:lang w:val="ru-RU"/>
        </w:rPr>
      </w:pPr>
      <w:r>
        <w:rPr>
          <w:rFonts w:ascii="Times New Roman" w:hAnsi="Times New Roman" w:cs="Times New Roman"/>
          <w:b w:val="0"/>
          <w:szCs w:val="24"/>
          <w:lang w:val="ru-RU"/>
        </w:rPr>
        <w:t xml:space="preserve">5.3. Маркетинговые и рекламные </w:t>
      </w:r>
      <w:r>
        <w:rPr>
          <w:rFonts w:ascii="Times New Roman" w:hAnsi="Times New Roman" w:cs="Times New Roman"/>
          <w:b w:val="0"/>
          <w:szCs w:val="24"/>
        </w:rPr>
        <w:t>cookies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Маркетинговые и рекламные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могут использоваться для подбора более релевантной информации о программах, курсах, мероприятиях и иных услугах Оператора, а также для оценки эффективности рекламных и информационных материалов.</w:t>
      </w:r>
    </w:p>
    <w:p w:rsidR="00580D0F" w:rsidRDefault="00AA17E3">
      <w:pPr>
        <w:pStyle w:val="21"/>
        <w:spacing w:before="0" w:after="0" w:line="240" w:lineRule="auto"/>
        <w:jc w:val="both"/>
        <w:rPr>
          <w:rFonts w:ascii="Times New Roman" w:hAnsi="Times New Roman" w:cs="Times New Roman"/>
          <w:b w:val="0"/>
          <w:szCs w:val="24"/>
          <w:lang w:val="ru-RU"/>
        </w:rPr>
      </w:pPr>
      <w:r>
        <w:rPr>
          <w:rFonts w:ascii="Times New Roman" w:hAnsi="Times New Roman" w:cs="Times New Roman"/>
          <w:b w:val="0"/>
          <w:szCs w:val="24"/>
          <w:lang w:val="ru-RU"/>
        </w:rPr>
        <w:t xml:space="preserve">5.4. </w:t>
      </w:r>
      <w:r>
        <w:rPr>
          <w:rFonts w:ascii="Times New Roman" w:hAnsi="Times New Roman" w:cs="Times New Roman"/>
          <w:b w:val="0"/>
          <w:szCs w:val="24"/>
        </w:rPr>
        <w:t>Cookies</w:t>
      </w:r>
      <w:r>
        <w:rPr>
          <w:rFonts w:ascii="Times New Roman" w:hAnsi="Times New Roman" w:cs="Times New Roman"/>
          <w:b w:val="0"/>
          <w:szCs w:val="24"/>
          <w:lang w:val="ru-RU"/>
        </w:rPr>
        <w:t xml:space="preserve"> сторонних сервисов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На Сайте могут использоваться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и аналогичные технологии сторонних сервисов, в том числе сервисов веб-аналитики, рекламы, коллтрекинга, онлайн-чата, </w:t>
      </w:r>
      <w:r>
        <w:rPr>
          <w:rFonts w:cs="Times New Roman"/>
          <w:szCs w:val="24"/>
        </w:rPr>
        <w:t>AI</w:t>
      </w:r>
      <w:r>
        <w:rPr>
          <w:rFonts w:cs="Times New Roman"/>
          <w:szCs w:val="24"/>
          <w:lang w:val="ru-RU"/>
        </w:rPr>
        <w:t xml:space="preserve">-виджетов, </w:t>
      </w:r>
      <w:r>
        <w:rPr>
          <w:rFonts w:cs="Times New Roman"/>
          <w:szCs w:val="24"/>
        </w:rPr>
        <w:t>CRM</w:t>
      </w:r>
      <w:r>
        <w:rPr>
          <w:rFonts w:cs="Times New Roman"/>
          <w:szCs w:val="24"/>
          <w:lang w:val="ru-RU"/>
        </w:rPr>
        <w:t>-систем, сервисов вебинаров и иных технических подрядчиков.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Такие сервисы могут обрабатывать технические данные пользователя в соответствии со своими документами и настройками, а также по поручению Оператора, если это применимо.</w:t>
      </w:r>
    </w:p>
    <w:p w:rsidR="00580D0F" w:rsidRDefault="00580D0F">
      <w:pPr>
        <w:spacing w:after="0" w:line="240" w:lineRule="auto"/>
        <w:ind w:firstLine="720"/>
        <w:jc w:val="both"/>
        <w:rPr>
          <w:rFonts w:cs="Times New Roman"/>
          <w:szCs w:val="24"/>
          <w:lang w:val="ru-RU"/>
        </w:rPr>
      </w:pPr>
    </w:p>
    <w:p w:rsidR="00580D0F" w:rsidRDefault="00AA17E3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6. Сторонние сервисы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Для обеспечения работы Сайта, анализа посещаемости, обработки заявок, обратной связи, онлайн-коммуникации и улучшения качества сервисов Оператор может использовать сторонние сервисы.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К таким сервисам могут относиться:</w:t>
      </w:r>
    </w:p>
    <w:p w:rsidR="00580D0F" w:rsidRDefault="00AA17E3">
      <w:pPr>
        <w:pStyle w:val="a0"/>
        <w:numPr>
          <w:ilvl w:val="0"/>
          <w:numId w:val="8"/>
        </w:num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сервисы веб-аналитики;</w:t>
      </w:r>
    </w:p>
    <w:p w:rsidR="00580D0F" w:rsidRDefault="00AA17E3">
      <w:pPr>
        <w:pStyle w:val="a0"/>
        <w:numPr>
          <w:ilvl w:val="0"/>
          <w:numId w:val="8"/>
        </w:num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CRM-системы;</w:t>
      </w:r>
    </w:p>
    <w:p w:rsidR="00580D0F" w:rsidRDefault="00AA17E3">
      <w:pPr>
        <w:pStyle w:val="a0"/>
        <w:numPr>
          <w:ilvl w:val="0"/>
          <w:numId w:val="8"/>
        </w:num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сервисы электронной почты;</w:t>
      </w:r>
    </w:p>
    <w:p w:rsidR="00580D0F" w:rsidRDefault="00AA17E3">
      <w:pPr>
        <w:pStyle w:val="a0"/>
        <w:numPr>
          <w:ilvl w:val="0"/>
          <w:numId w:val="8"/>
        </w:num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сервисы телефонии и коллтрекинга;</w:t>
      </w:r>
    </w:p>
    <w:p w:rsidR="00580D0F" w:rsidRDefault="00AA17E3">
      <w:pPr>
        <w:pStyle w:val="a0"/>
        <w:numPr>
          <w:ilvl w:val="0"/>
          <w:numId w:val="8"/>
        </w:num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онлайн-чаты;</w:t>
      </w:r>
    </w:p>
    <w:p w:rsidR="00580D0F" w:rsidRDefault="00AA17E3">
      <w:pPr>
        <w:pStyle w:val="a0"/>
        <w:numPr>
          <w:ilvl w:val="0"/>
          <w:numId w:val="8"/>
        </w:num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сервисы вебинаров;</w:t>
      </w:r>
    </w:p>
    <w:p w:rsidR="00580D0F" w:rsidRDefault="00AA17E3">
      <w:pPr>
        <w:pStyle w:val="a0"/>
        <w:numPr>
          <w:ilvl w:val="0"/>
          <w:numId w:val="8"/>
        </w:num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платежные сервисы;</w:t>
      </w:r>
    </w:p>
    <w:p w:rsidR="00580D0F" w:rsidRDefault="00AA17E3">
      <w:pPr>
        <w:pStyle w:val="a0"/>
        <w:numPr>
          <w:ilvl w:val="0"/>
          <w:numId w:val="8"/>
        </w:num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рекламные и маркетинговые сервисы;</w:t>
      </w:r>
    </w:p>
    <w:p w:rsidR="00580D0F" w:rsidRDefault="00AA17E3">
      <w:pPr>
        <w:pStyle w:val="a0"/>
        <w:numPr>
          <w:ilvl w:val="0"/>
          <w:numId w:val="8"/>
        </w:num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провайдеры хостинга и технической поддержки Сайта.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Передача данных таким лицам допускается в объеме, необходимом для достижения целей, указанных в настоящей Политике и Политике обработки персональных данных, при соблюдении требований законодательства Российской Федерации.</w:t>
      </w:r>
    </w:p>
    <w:p w:rsidR="00580D0F" w:rsidRDefault="00580D0F">
      <w:pPr>
        <w:pStyle w:val="1"/>
        <w:spacing w:before="0"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580D0F" w:rsidRDefault="00AA17E3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7. Согласие пользователя</w:t>
      </w:r>
    </w:p>
    <w:p w:rsidR="00AA17E3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При первом посещении Сайта пользователю может быть показано уведомление об использовании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. 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Нажимая кнопку «Принять», «Согласен», «Окей» или продолжая использовать Сайт после получения уведомления, пользователь подтверждает, что ознакомился с настоящей Политикой и соглашается с использованием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и аналогичных технологий на условиях настоящей Политики.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Если на Сайте реализована возможность настройки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, пользователь может выбрать отдельные категории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>, использование которых он разрешает.</w:t>
      </w:r>
    </w:p>
    <w:p w:rsidR="00580D0F" w:rsidRDefault="00580D0F">
      <w:pPr>
        <w:spacing w:after="0" w:line="240" w:lineRule="auto"/>
        <w:ind w:firstLine="720"/>
        <w:jc w:val="both"/>
        <w:rPr>
          <w:rFonts w:cs="Times New Roman"/>
          <w:szCs w:val="24"/>
          <w:lang w:val="ru-RU"/>
        </w:rPr>
      </w:pPr>
    </w:p>
    <w:p w:rsidR="00580D0F" w:rsidRDefault="00AA17E3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8. Как отказаться от </w:t>
      </w:r>
      <w:r>
        <w:rPr>
          <w:rFonts w:ascii="Times New Roman" w:hAnsi="Times New Roman" w:cs="Times New Roman"/>
          <w:sz w:val="24"/>
          <w:szCs w:val="24"/>
        </w:rPr>
        <w:t>cookies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Пользователь может отказаться от использования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или удалить ранее сохраненные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в настройках своего браузера.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Порядок изменения настроек зависит от используемого браузера и устройства пользователя. Обычно такие настройки доступны в разделе «Конфиденциальность», «Безопасность», «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>» или аналогичном разделе браузера.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При отключении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отдельные функции Сайта могут работать некорректно, в том числе формы записи, обратной связи, сохранение настроек, работа отдельных виджетов и иных сервисов Сайта.</w:t>
      </w:r>
    </w:p>
    <w:p w:rsidR="00580D0F" w:rsidRDefault="00580D0F">
      <w:pPr>
        <w:spacing w:after="0" w:line="240" w:lineRule="auto"/>
        <w:ind w:firstLine="720"/>
        <w:jc w:val="both"/>
        <w:rPr>
          <w:rFonts w:cs="Times New Roman"/>
          <w:szCs w:val="24"/>
          <w:lang w:val="ru-RU"/>
        </w:rPr>
      </w:pPr>
    </w:p>
    <w:p w:rsidR="00580D0F" w:rsidRDefault="00AA17E3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9. Срок хранения </w:t>
      </w:r>
      <w:r>
        <w:rPr>
          <w:rFonts w:ascii="Times New Roman" w:hAnsi="Times New Roman" w:cs="Times New Roman"/>
          <w:sz w:val="24"/>
          <w:szCs w:val="24"/>
        </w:rPr>
        <w:t>cookies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Срок хранения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зависит от их вида, назначения и настроек используемого браузера или стороннего сервиса.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могут быть: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1. сеансовыми — сохраняются только на время посещения Сайта и удаляются после закрытия браузера;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2. постоянными — сохраняются на устройстве пользователя в течение определенного срока или до их удаления пользователем.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Оператор не хранит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дольше, чем это необходимо для достижения целей их использования, если иной срок не установлен законодательством Российской Федерации, настройками браузера пользователя или правилами соответствующего стороннего сервиса.</w:t>
      </w:r>
    </w:p>
    <w:p w:rsidR="00580D0F" w:rsidRDefault="00580D0F">
      <w:pPr>
        <w:spacing w:after="0" w:line="240" w:lineRule="auto"/>
        <w:ind w:firstLine="397"/>
        <w:jc w:val="both"/>
        <w:rPr>
          <w:rFonts w:cs="Times New Roman"/>
          <w:szCs w:val="24"/>
          <w:lang w:val="ru-RU"/>
        </w:rPr>
      </w:pPr>
    </w:p>
    <w:p w:rsidR="00580D0F" w:rsidRDefault="00AA17E3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10. Изменение Политики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Оператор вправе изменять настоящую Политику.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Новая редакция Политики вступает в силу с момента ее размещения на Сайте, если иной срок не указан в новой редакции Политики.</w:t>
      </w:r>
    </w:p>
    <w:p w:rsidR="00580D0F" w:rsidRDefault="00AA17E3">
      <w:pPr>
        <w:spacing w:after="0" w:line="240" w:lineRule="auto"/>
        <w:jc w:val="both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Пользователю рекомендуется периодически проверять актуальную редакцию настоящей Политики.</w:t>
      </w:r>
    </w:p>
    <w:p w:rsidR="00580D0F" w:rsidRDefault="00580D0F">
      <w:pPr>
        <w:spacing w:after="0" w:line="240" w:lineRule="auto"/>
        <w:ind w:firstLine="720"/>
        <w:jc w:val="both"/>
        <w:rPr>
          <w:rFonts w:cs="Times New Roman"/>
          <w:szCs w:val="24"/>
          <w:lang w:val="ru-RU"/>
        </w:rPr>
      </w:pPr>
    </w:p>
    <w:p w:rsidR="00580D0F" w:rsidRDefault="00AA17E3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11. Связь с Оператором</w:t>
      </w:r>
    </w:p>
    <w:p w:rsidR="00AA17E3" w:rsidRPr="00AA17E3" w:rsidRDefault="00AA17E3" w:rsidP="00AA17E3">
      <w:pPr>
        <w:rPr>
          <w:lang w:val="ru-RU"/>
        </w:rPr>
      </w:pPr>
      <w:r>
        <w:rPr>
          <w:rFonts w:cs="Times New Roman"/>
          <w:szCs w:val="24"/>
          <w:lang w:val="ru-RU"/>
        </w:rPr>
        <w:t xml:space="preserve">По вопросам, связанным с использованием </w:t>
      </w:r>
      <w:r>
        <w:rPr>
          <w:rFonts w:cs="Times New Roman"/>
          <w:szCs w:val="24"/>
        </w:rPr>
        <w:t>cookies</w:t>
      </w:r>
      <w:r>
        <w:rPr>
          <w:rFonts w:cs="Times New Roman"/>
          <w:szCs w:val="24"/>
          <w:lang w:val="ru-RU"/>
        </w:rPr>
        <w:t xml:space="preserve"> и обработкой персональных данных, пользователь может обратиться к Оператору по адресу электронной почты: </w:t>
      </w:r>
      <w:hyperlink r:id="rId11" w:history="1">
        <w:r w:rsidRPr="00AA17E3">
          <w:rPr>
            <w:rFonts w:cs="Times New Roman"/>
            <w:szCs w:val="24"/>
            <w:lang w:val="ru-RU"/>
          </w:rPr>
          <w:t>rappy@yandex.ru</w:t>
        </w:r>
      </w:hyperlink>
      <w:r>
        <w:rPr>
          <w:rFonts w:cs="Times New Roman"/>
          <w:szCs w:val="24"/>
          <w:lang w:val="ru-RU"/>
        </w:rPr>
        <w:t>.</w:t>
      </w:r>
    </w:p>
    <w:p w:rsidR="00580D0F" w:rsidRDefault="00580D0F">
      <w:pPr>
        <w:spacing w:after="0" w:line="240" w:lineRule="auto"/>
        <w:ind w:firstLine="720"/>
        <w:jc w:val="both"/>
        <w:rPr>
          <w:lang w:val="ru-RU"/>
        </w:rPr>
      </w:pPr>
    </w:p>
    <w:p w:rsidR="00016ADB" w:rsidRDefault="00016ADB" w:rsidP="00016ADB">
      <w:pPr>
        <w:spacing w:after="0" w:line="240" w:lineRule="auto"/>
        <w:jc w:val="right"/>
        <w:outlineLvl w:val="0"/>
        <w:rPr>
          <w:rFonts w:cs="Times New Roman"/>
          <w:color w:val="000000"/>
          <w:sz w:val="18"/>
          <w:szCs w:val="18"/>
          <w:lang w:val="ru-RU" w:eastAsia="ru-RU"/>
        </w:rPr>
      </w:pPr>
      <w:r w:rsidRPr="00016ADB">
        <w:rPr>
          <w:rFonts w:cs="Times New Roman"/>
          <w:color w:val="000000"/>
          <w:sz w:val="18"/>
          <w:szCs w:val="18"/>
          <w:lang w:val="ru-RU" w:eastAsia="ru-RU"/>
        </w:rPr>
        <w:t xml:space="preserve">Приложение №1 </w:t>
      </w:r>
    </w:p>
    <w:p w:rsidR="00016ADB" w:rsidRPr="00016ADB" w:rsidRDefault="00016ADB" w:rsidP="00016ADB">
      <w:pPr>
        <w:spacing w:after="0" w:line="240" w:lineRule="auto"/>
        <w:jc w:val="right"/>
        <w:outlineLvl w:val="0"/>
        <w:rPr>
          <w:rFonts w:cs="Times New Roman"/>
          <w:color w:val="000000"/>
          <w:sz w:val="18"/>
          <w:szCs w:val="18"/>
          <w:lang w:val="ru-RU" w:eastAsia="ru-RU"/>
        </w:rPr>
      </w:pPr>
      <w:r w:rsidRPr="00016ADB">
        <w:rPr>
          <w:rFonts w:cs="Times New Roman"/>
          <w:color w:val="000000"/>
          <w:sz w:val="18"/>
          <w:szCs w:val="18"/>
          <w:lang w:val="ru-RU" w:eastAsia="ru-RU"/>
        </w:rPr>
        <w:t xml:space="preserve">к Политике </w:t>
      </w:r>
      <w:r>
        <w:rPr>
          <w:rFonts w:cs="Times New Roman"/>
          <w:color w:val="000000"/>
          <w:sz w:val="18"/>
          <w:szCs w:val="18"/>
          <w:lang w:val="ru-RU" w:eastAsia="ru-RU"/>
        </w:rPr>
        <w:t xml:space="preserve">использования файлов </w:t>
      </w:r>
      <w:r>
        <w:rPr>
          <w:rFonts w:cs="Times New Roman"/>
          <w:color w:val="000000"/>
          <w:sz w:val="18"/>
          <w:szCs w:val="18"/>
          <w:lang w:eastAsia="ru-RU"/>
        </w:rPr>
        <w:t>cookies</w:t>
      </w:r>
    </w:p>
    <w:p w:rsidR="00016ADB" w:rsidRDefault="00016ADB" w:rsidP="00016ADB">
      <w:pPr>
        <w:spacing w:after="0" w:line="240" w:lineRule="auto"/>
        <w:ind w:firstLine="720"/>
        <w:jc w:val="right"/>
        <w:rPr>
          <w:rFonts w:cs="Times New Roman"/>
          <w:szCs w:val="24"/>
          <w:lang w:val="ru-RU"/>
        </w:rPr>
      </w:pPr>
    </w:p>
    <w:p w:rsidR="00016ADB" w:rsidRDefault="00016ADB" w:rsidP="00016ADB">
      <w:pPr>
        <w:spacing w:after="0" w:line="240" w:lineRule="auto"/>
        <w:ind w:firstLine="720"/>
        <w:jc w:val="right"/>
        <w:rPr>
          <w:rFonts w:cs="Times New Roman"/>
          <w:szCs w:val="24"/>
          <w:lang w:val="ru-RU"/>
        </w:rPr>
      </w:pPr>
    </w:p>
    <w:p w:rsidR="00016ADB" w:rsidRPr="00016ADB" w:rsidRDefault="00016ADB" w:rsidP="00016ADB">
      <w:pPr>
        <w:pStyle w:val="affa"/>
        <w:shd w:val="clear" w:color="auto" w:fill="FFFFFF"/>
        <w:spacing w:before="0" w:beforeAutospacing="0" w:after="0" w:afterAutospacing="0"/>
        <w:jc w:val="center"/>
        <w:rPr>
          <w:b/>
        </w:rPr>
      </w:pPr>
      <w:bookmarkStart w:id="0" w:name="_GoBack"/>
      <w:r w:rsidRPr="00016ADB">
        <w:rPr>
          <w:b/>
        </w:rPr>
        <w:t>СОГЛАСИЕ</w:t>
      </w:r>
    </w:p>
    <w:p w:rsidR="00016ADB" w:rsidRPr="00016ADB" w:rsidRDefault="00016ADB" w:rsidP="00016ADB">
      <w:pPr>
        <w:pStyle w:val="affa"/>
        <w:shd w:val="clear" w:color="auto" w:fill="FFFFFF"/>
        <w:spacing w:before="0" w:beforeAutospacing="0" w:after="0" w:afterAutospacing="0"/>
        <w:jc w:val="center"/>
        <w:rPr>
          <w:b/>
        </w:rPr>
      </w:pPr>
      <w:r w:rsidRPr="00016ADB">
        <w:rPr>
          <w:b/>
        </w:rPr>
        <w:t>на получение рекламных и информационных материалов</w:t>
      </w:r>
    </w:p>
    <w:bookmarkEnd w:id="0"/>
    <w:p w:rsidR="00016ADB" w:rsidRDefault="00016ADB" w:rsidP="00016ADB">
      <w:pPr>
        <w:pStyle w:val="affa"/>
        <w:shd w:val="clear" w:color="auto" w:fill="FFFFFF"/>
        <w:spacing w:before="0" w:beforeAutospacing="0" w:after="0" w:afterAutospacing="0"/>
      </w:pPr>
    </w:p>
    <w:p w:rsidR="00016ADB" w:rsidRDefault="00016ADB" w:rsidP="00016ADB">
      <w:pPr>
        <w:pStyle w:val="affa"/>
        <w:shd w:val="clear" w:color="auto" w:fill="FFFFFF"/>
        <w:spacing w:before="0" w:beforeAutospacing="0" w:after="0" w:afterAutospacing="0"/>
        <w:ind w:firstLine="708"/>
        <w:jc w:val="both"/>
      </w:pPr>
      <w:r>
        <w:t xml:space="preserve">В соответствии с ч. 1 ст. 18 Федерального закона от 13.03.2006 N 38-ФЗ «О рекламе» и Федеральным законом от 07.07.2003 г. № 126-ФЗ «О связи» предоставляю согласие Индивидуальному предпринимателю Денисовой Виктории Вадимовне (ИНН 505014454504, ОГРНИП 326508100248006) (далее – Оператор) на направление мне на указанные мной на сайте </w:t>
      </w:r>
      <w:hyperlink r:id="rId12" w:history="1">
        <w:r w:rsidRPr="00E76DCB">
          <w:t>https://victoryrealty.github.io/-/</w:t>
        </w:r>
      </w:hyperlink>
      <w:r>
        <w:t xml:space="preserve"> контактные данные (номер телефона и/или электронную почту) сообщений в информационных, рекламно-информационных целях об услугах (сервисах) Оператора, а именно: рассылок о мероприятиях, контенте, акциях, опросов и другого информационного и рекламного характера. </w:t>
      </w:r>
    </w:p>
    <w:p w:rsidR="00016ADB" w:rsidRDefault="00016ADB" w:rsidP="00016ADB">
      <w:pPr>
        <w:pStyle w:val="affa"/>
        <w:shd w:val="clear" w:color="auto" w:fill="FFFFFF"/>
        <w:spacing w:before="0" w:beforeAutospacing="0" w:after="0" w:afterAutospacing="0"/>
        <w:ind w:firstLine="708"/>
        <w:jc w:val="both"/>
      </w:pPr>
      <w:r>
        <w:t xml:space="preserve">Оператор вправе осуществлять направление указанной выше информации посредством: </w:t>
      </w:r>
    </w:p>
    <w:p w:rsidR="00016ADB" w:rsidRDefault="00016ADB" w:rsidP="00016ADB">
      <w:pPr>
        <w:pStyle w:val="affa"/>
        <w:shd w:val="clear" w:color="auto" w:fill="FFFFFF"/>
        <w:spacing w:before="0" w:beforeAutospacing="0" w:after="0" w:afterAutospacing="0"/>
        <w:ind w:left="708"/>
        <w:jc w:val="both"/>
      </w:pPr>
      <w:r>
        <w:t xml:space="preserve">- смс-сообщений с использованием номера мобильного телефона, указанного мной; - push-уведомлений (сообщений, поступающих на мобильное устройство через браузеры или мобильные приложения); </w:t>
      </w:r>
    </w:p>
    <w:p w:rsidR="00016ADB" w:rsidRDefault="00016ADB" w:rsidP="00016ADB">
      <w:pPr>
        <w:pStyle w:val="affa"/>
        <w:shd w:val="clear" w:color="auto" w:fill="FFFFFF"/>
        <w:spacing w:before="0" w:beforeAutospacing="0" w:after="0" w:afterAutospacing="0"/>
        <w:ind w:left="708"/>
        <w:jc w:val="both"/>
      </w:pPr>
      <w:r>
        <w:t xml:space="preserve">- сообщений в мессенджерах; </w:t>
      </w:r>
    </w:p>
    <w:p w:rsidR="00016ADB" w:rsidRDefault="00016ADB" w:rsidP="00016ADB">
      <w:pPr>
        <w:pStyle w:val="affa"/>
        <w:shd w:val="clear" w:color="auto" w:fill="FFFFFF"/>
        <w:spacing w:before="0" w:beforeAutospacing="0" w:after="0" w:afterAutospacing="0"/>
        <w:ind w:left="708"/>
        <w:jc w:val="both"/>
      </w:pPr>
      <w:r>
        <w:t xml:space="preserve">- электронной почты с использованием адреса электронной почты, указанного мной; - телефонной связи (телефонные звонки). </w:t>
      </w:r>
    </w:p>
    <w:p w:rsidR="00016ADB" w:rsidRDefault="00016ADB" w:rsidP="00016ADB">
      <w:pPr>
        <w:pStyle w:val="affa"/>
        <w:shd w:val="clear" w:color="auto" w:fill="FFFFFF"/>
        <w:spacing w:before="0" w:beforeAutospacing="0" w:after="0" w:afterAutospacing="0"/>
        <w:ind w:firstLine="708"/>
        <w:jc w:val="both"/>
      </w:pPr>
      <w:r>
        <w:t xml:space="preserve">Я согласен(а) с тем, что текст данного мной по собственной воле и в моих интересах согласия хранится в электронном виде в базе данных Оператора и подтверждает факт согласия на обработку контактных данных в соответствии с положениями настоящего документа и беру на себя ответственность за достоверность предоставления контактных данных. </w:t>
      </w:r>
    </w:p>
    <w:p w:rsidR="00016ADB" w:rsidRDefault="00016ADB" w:rsidP="00016ADB">
      <w:pPr>
        <w:pStyle w:val="affa"/>
        <w:shd w:val="clear" w:color="auto" w:fill="FFFFFF"/>
        <w:spacing w:before="0" w:beforeAutospacing="0" w:after="0" w:afterAutospacing="0"/>
        <w:ind w:firstLine="708"/>
        <w:jc w:val="both"/>
      </w:pPr>
      <w:r>
        <w:t xml:space="preserve">Я подтверждаю, что владею информацией о том, что в любой момент в течение всего срока действия настоящего согласия, я вправе отозвать согласие и отписаться от получения рассылок как путем устного обращения к представителю Оператора, так и путем перехода по соответствующей ссылке, существующей в любом рекламном письме от Оператора. </w:t>
      </w:r>
    </w:p>
    <w:p w:rsidR="00016ADB" w:rsidRDefault="00016ADB" w:rsidP="00016ADB">
      <w:pPr>
        <w:pStyle w:val="affa"/>
        <w:shd w:val="clear" w:color="auto" w:fill="FFFFFF"/>
        <w:spacing w:before="0" w:beforeAutospacing="0" w:after="0" w:afterAutospacing="0"/>
        <w:ind w:firstLine="708"/>
        <w:jc w:val="both"/>
        <w:rPr>
          <w:rFonts w:ascii="Arial" w:hAnsi="Arial" w:cs="Arial"/>
          <w:color w:val="212529"/>
        </w:rPr>
      </w:pPr>
      <w:r>
        <w:t>Настоящее согласие действует до поступления требования субъекта персональных данных о прекращении обработки персональных данных в соответствии с ч. 2 ст. 15 Федерального закона от 27.07.2006 № 152-ФЗ «О персональных данных». Настоящим подтверждаю, что любое моё действие по нажатию на кнопку «Отправить», «Зарегистрироваться», «Продолжить», «Оставить заявку», проставлению отметки «</w:t>
      </w: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>»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соответствующих блоках на сайте </w:t>
      </w:r>
      <w:hyperlink r:id="rId13" w:history="1">
        <w:r w:rsidRPr="00E76DCB">
          <w:t>https://victoryrealty.github.io/-/</w:t>
        </w:r>
      </w:hyperlink>
      <w:r>
        <w:t xml:space="preserve"> является достаточной формой согласия и позволяет подтвердить сторонам факт получения такого согласия, при этом иных доказательств для дополнительного подтверждения моего свободного волеизъявления не потребуется.</w:t>
      </w:r>
    </w:p>
    <w:p w:rsidR="00016ADB" w:rsidRDefault="00016ADB" w:rsidP="00016ADB">
      <w:pPr>
        <w:pStyle w:val="affa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12529"/>
        </w:rPr>
      </w:pPr>
    </w:p>
    <w:p w:rsidR="00016ADB" w:rsidRPr="00AA17E3" w:rsidRDefault="00016ADB" w:rsidP="00016ADB">
      <w:pPr>
        <w:spacing w:after="0" w:line="240" w:lineRule="auto"/>
        <w:ind w:firstLine="720"/>
        <w:jc w:val="right"/>
        <w:rPr>
          <w:rFonts w:cs="Times New Roman"/>
          <w:szCs w:val="24"/>
          <w:lang w:val="ru-RU"/>
        </w:rPr>
      </w:pPr>
    </w:p>
    <w:sectPr w:rsidR="00016ADB" w:rsidRPr="00AA17E3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7063" w:rsidRDefault="00607063">
      <w:pPr>
        <w:spacing w:line="240" w:lineRule="auto"/>
      </w:pPr>
      <w:r>
        <w:separator/>
      </w:r>
    </w:p>
  </w:endnote>
  <w:endnote w:type="continuationSeparator" w:id="0">
    <w:p w:rsidR="00607063" w:rsidRDefault="006070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7063" w:rsidRDefault="00607063">
      <w:pPr>
        <w:spacing w:after="0"/>
      </w:pPr>
      <w:r>
        <w:separator/>
      </w:r>
    </w:p>
  </w:footnote>
  <w:footnote w:type="continuationSeparator" w:id="0">
    <w:p w:rsidR="00607063" w:rsidRDefault="006070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781351D"/>
    <w:multiLevelType w:val="multilevel"/>
    <w:tmpl w:val="2781351D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10690F"/>
    <w:multiLevelType w:val="multilevel"/>
    <w:tmpl w:val="4F10690F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ADB"/>
    <w:rsid w:val="00034616"/>
    <w:rsid w:val="0006063C"/>
    <w:rsid w:val="000D1981"/>
    <w:rsid w:val="0015074B"/>
    <w:rsid w:val="0029639D"/>
    <w:rsid w:val="002F4D14"/>
    <w:rsid w:val="00326F90"/>
    <w:rsid w:val="00580D0F"/>
    <w:rsid w:val="00595312"/>
    <w:rsid w:val="00607063"/>
    <w:rsid w:val="007B204C"/>
    <w:rsid w:val="00943343"/>
    <w:rsid w:val="00AA17E3"/>
    <w:rsid w:val="00AA1D8D"/>
    <w:rsid w:val="00AC3859"/>
    <w:rsid w:val="00B47730"/>
    <w:rsid w:val="00B67D45"/>
    <w:rsid w:val="00BB5192"/>
    <w:rsid w:val="00C06B95"/>
    <w:rsid w:val="00CB0664"/>
    <w:rsid w:val="00D9657D"/>
    <w:rsid w:val="00E95C82"/>
    <w:rsid w:val="00FC693F"/>
    <w:rsid w:val="1A8E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EDEFBE4-A38B-4CAB-A3C3-3D706FE2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120" w:line="276" w:lineRule="auto"/>
    </w:pPr>
    <w:rPr>
      <w:rFonts w:ascii="Times New Roman" w:eastAsia="Times New Roman" w:hAnsi="Times New Roman"/>
      <w:sz w:val="24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7">
    <w:name w:val="Body Text"/>
    <w:basedOn w:val="a1"/>
    <w:link w:val="a8"/>
    <w:uiPriority w:val="99"/>
    <w:unhideWhenUsed/>
    <w:qFormat/>
  </w:style>
  <w:style w:type="paragraph" w:styleId="23">
    <w:name w:val="Body Text 2"/>
    <w:basedOn w:val="a1"/>
    <w:link w:val="24"/>
    <w:uiPriority w:val="99"/>
    <w:unhideWhenUsed/>
    <w:qFormat/>
    <w:pPr>
      <w:spacing w:line="480" w:lineRule="auto"/>
    </w:pPr>
  </w:style>
  <w:style w:type="paragraph" w:styleId="33">
    <w:name w:val="Body Text 3"/>
    <w:basedOn w:val="a1"/>
    <w:link w:val="34"/>
    <w:uiPriority w:val="99"/>
    <w:unhideWhenUsed/>
    <w:qFormat/>
    <w:rPr>
      <w:sz w:val="16"/>
      <w:szCs w:val="16"/>
    </w:rPr>
  </w:style>
  <w:style w:type="paragraph" w:styleId="a9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annotation reference"/>
    <w:basedOn w:val="a2"/>
    <w:uiPriority w:val="99"/>
    <w:semiHidden/>
    <w:unhideWhenUsed/>
    <w:qFormat/>
    <w:rPr>
      <w:sz w:val="16"/>
      <w:szCs w:val="16"/>
    </w:rPr>
  </w:style>
  <w:style w:type="paragraph" w:styleId="ab">
    <w:name w:val="annotation text"/>
    <w:basedOn w:val="a1"/>
    <w:link w:val="ac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qFormat/>
    <w:rPr>
      <w:b/>
      <w:bCs/>
    </w:rPr>
  </w:style>
  <w:style w:type="character" w:styleId="af">
    <w:name w:val="Emphasis"/>
    <w:basedOn w:val="a2"/>
    <w:uiPriority w:val="20"/>
    <w:qFormat/>
    <w:rPr>
      <w:i/>
      <w:iCs/>
    </w:rPr>
  </w:style>
  <w:style w:type="paragraph" w:styleId="af0">
    <w:name w:val="footer"/>
    <w:basedOn w:val="a1"/>
    <w:link w:val="af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2">
    <w:name w:val="header"/>
    <w:basedOn w:val="a1"/>
    <w:link w:val="af3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af4">
    <w:name w:val="Hyperlink"/>
    <w:basedOn w:val="a2"/>
    <w:uiPriority w:val="99"/>
    <w:unhideWhenUsed/>
    <w:qFormat/>
    <w:rPr>
      <w:color w:val="0000FF" w:themeColor="hyperlink"/>
      <w:u w:val="single"/>
    </w:rPr>
  </w:style>
  <w:style w:type="paragraph" w:styleId="af5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5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qFormat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3"/>
      </w:numPr>
      <w:contextualSpacing/>
    </w:pPr>
  </w:style>
  <w:style w:type="paragraph" w:styleId="af6">
    <w:name w:val="List Continue"/>
    <w:basedOn w:val="a1"/>
    <w:uiPriority w:val="99"/>
    <w:unhideWhenUsed/>
    <w:qFormat/>
    <w:pPr>
      <w:ind w:left="360"/>
      <w:contextualSpacing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qFormat/>
    <w:pPr>
      <w:numPr>
        <w:numId w:val="6"/>
      </w:numPr>
      <w:contextualSpacing/>
    </w:pPr>
  </w:style>
  <w:style w:type="paragraph" w:styleId="af7">
    <w:name w:val="macro"/>
    <w:link w:val="af8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af9">
    <w:name w:val="Strong"/>
    <w:basedOn w:val="a2"/>
    <w:uiPriority w:val="22"/>
    <w:qFormat/>
    <w:rPr>
      <w:b/>
      <w:bCs/>
    </w:rPr>
  </w:style>
  <w:style w:type="paragraph" w:styleId="afa">
    <w:name w:val="Subtitle"/>
    <w:basedOn w:val="a1"/>
    <w:next w:val="a1"/>
    <w:link w:val="afb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afc">
    <w:name w:val="Table Grid"/>
    <w:basedOn w:val="a3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d">
    <w:name w:val="Title"/>
    <w:basedOn w:val="a1"/>
    <w:next w:val="a1"/>
    <w:link w:val="afe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f">
    <w:name w:val="Light Shading"/>
    <w:basedOn w:val="a3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0">
    <w:name w:val="Light List"/>
    <w:basedOn w:val="a3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1">
    <w:name w:val="Light Grid"/>
    <w:basedOn w:val="a3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2">
    <w:name w:val="Dark List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3">
    <w:name w:val="Colorful Shading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4">
    <w:name w:val="Colorful List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5">
    <w:name w:val="Colorful Grid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f3">
    <w:name w:val="Верхний колонтитул Знак"/>
    <w:basedOn w:val="a2"/>
    <w:link w:val="af2"/>
    <w:uiPriority w:val="99"/>
    <w:qFormat/>
  </w:style>
  <w:style w:type="character" w:customStyle="1" w:styleId="af1">
    <w:name w:val="Нижний колонтитул Знак"/>
    <w:basedOn w:val="a2"/>
    <w:link w:val="af0"/>
    <w:uiPriority w:val="99"/>
    <w:qFormat/>
  </w:style>
  <w:style w:type="paragraph" w:styleId="aff6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e">
    <w:name w:val="Название Знак"/>
    <w:basedOn w:val="a2"/>
    <w:link w:val="afd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b">
    <w:name w:val="Подзаголовок Знак"/>
    <w:basedOn w:val="a2"/>
    <w:link w:val="afa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7">
    <w:name w:val="List Paragraph"/>
    <w:basedOn w:val="a1"/>
    <w:uiPriority w:val="34"/>
    <w:qFormat/>
    <w:pPr>
      <w:ind w:left="720"/>
      <w:contextualSpacing/>
    </w:pPr>
  </w:style>
  <w:style w:type="character" w:customStyle="1" w:styleId="a8">
    <w:name w:val="Основной текст Знак"/>
    <w:basedOn w:val="a2"/>
    <w:link w:val="a7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f8">
    <w:name w:val="Текст макроса Знак"/>
    <w:basedOn w:val="a2"/>
    <w:link w:val="af7"/>
    <w:uiPriority w:val="99"/>
    <w:qFormat/>
    <w:rPr>
      <w:rFonts w:ascii="Courier" w:hAnsi="Courier"/>
      <w:sz w:val="20"/>
      <w:szCs w:val="20"/>
    </w:rPr>
  </w:style>
  <w:style w:type="paragraph" w:styleId="2a">
    <w:name w:val="Quote"/>
    <w:basedOn w:val="a1"/>
    <w:next w:val="a1"/>
    <w:link w:val="2b"/>
    <w:uiPriority w:val="29"/>
    <w:qFormat/>
    <w:rPr>
      <w:i/>
      <w:iCs/>
      <w:color w:val="000000" w:themeColor="text1"/>
    </w:rPr>
  </w:style>
  <w:style w:type="character" w:customStyle="1" w:styleId="2b">
    <w:name w:val="Цитата 2 Знак"/>
    <w:basedOn w:val="a2"/>
    <w:link w:val="2a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8">
    <w:name w:val="Intense Quote"/>
    <w:basedOn w:val="a1"/>
    <w:next w:val="a1"/>
    <w:link w:val="aff9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9">
    <w:name w:val="Выделенная цитата Знак"/>
    <w:basedOn w:val="a2"/>
    <w:link w:val="aff8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9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character" w:customStyle="1" w:styleId="UnresolvedMention">
    <w:name w:val="Unresolved Mention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ac">
    <w:name w:val="Текст примечания Знак"/>
    <w:basedOn w:val="a2"/>
    <w:link w:val="ab"/>
    <w:uiPriority w:val="99"/>
    <w:semiHidden/>
    <w:qFormat/>
    <w:rPr>
      <w:rFonts w:ascii="Times New Roman" w:eastAsia="Times New Roman" w:hAnsi="Times New Roman"/>
      <w:sz w:val="20"/>
      <w:szCs w:val="20"/>
    </w:rPr>
  </w:style>
  <w:style w:type="character" w:customStyle="1" w:styleId="ae">
    <w:name w:val="Тема примечания Знак"/>
    <w:basedOn w:val="ac"/>
    <w:link w:val="ad"/>
    <w:uiPriority w:val="99"/>
    <w:semiHidden/>
    <w:qFormat/>
    <w:rPr>
      <w:rFonts w:ascii="Times New Roman" w:eastAsia="Times New Roman" w:hAnsi="Times New Roman"/>
      <w:b/>
      <w:bCs/>
      <w:sz w:val="20"/>
      <w:szCs w:val="20"/>
    </w:rPr>
  </w:style>
  <w:style w:type="character" w:customStyle="1" w:styleId="a6">
    <w:name w:val="Текст выноски Знак"/>
    <w:basedOn w:val="a2"/>
    <w:link w:val="a5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paragraph" w:styleId="affa">
    <w:name w:val="Normal (Web)"/>
    <w:basedOn w:val="a1"/>
    <w:uiPriority w:val="99"/>
    <w:semiHidden/>
    <w:unhideWhenUsed/>
    <w:qFormat/>
    <w:rsid w:val="00016ADB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44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ctoryrealty.github.io/-/" TargetMode="External"/><Relationship Id="rId13" Type="http://schemas.openxmlformats.org/officeDocument/2006/relationships/hyperlink" Target="https://victoryrealty.github.io/-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ictoryrealty.github.io/-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appy@yandex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rappy@yandex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ictoryrealty.github.io/-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B9CA02-075C-42B8-9009-59FF52233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1464</Words>
  <Characters>8346</Characters>
  <Application>Microsoft Office Word</Application>
  <DocSecurity>0</DocSecurity>
  <Lines>69</Lines>
  <Paragraphs>19</Paragraphs>
  <ScaleCrop>false</ScaleCrop>
  <Company/>
  <LinksUpToDate>false</LinksUpToDate>
  <CharactersWithSpaces>9791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использования cookies</dc:title>
  <dc:subject>mbschool.ru</dc:subject>
  <dc:creator>OpenAI</dc:creator>
  <cp:lastModifiedBy>А.В.</cp:lastModifiedBy>
  <cp:revision>7</cp:revision>
  <dcterms:created xsi:type="dcterms:W3CDTF">2013-12-23T23:15:00Z</dcterms:created>
  <dcterms:modified xsi:type="dcterms:W3CDTF">2026-08-23T14:49:00Z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eyJoZGlkIjoiYTU4ZTI5ODE0ZjM1YjFhZmI3MmNjZDhlMThhNTZjM2EifQ==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42A6FECE5C95480AB63E253B30E71B75_12</vt:lpwstr>
  </property>
</Properties>
</file>